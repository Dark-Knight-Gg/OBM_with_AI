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66734">
      <w:pPr>
        <w:pStyle w:val="2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Chức năng: Đăng nhập</w:t>
      </w:r>
      <w:bookmarkStart w:id="0" w:name="_GoBack"/>
      <w:bookmarkEnd w:id="0"/>
    </w:p>
    <w:p w14:paraId="10F54877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1. Mục đích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Chức năng Đăng nhập cho phép người dùng sử dụng tài khoản đã được cấp để truy cập vào hệ thống DAS.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Người dùng cần nhập: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Email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Mật khẩu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Sau khi xác thực thành công, hệ thống sẽ chuyển người dùng vào màn hình chính.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2. Mô tả nghiệp vụ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Bước 1: Người dùng mở ứng dụng. Hệ thống hiển thị màn hình Đăng nhập.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Bước 2: Người dùng nhập Email và Mật khẩu.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Bước 3: Người dùng nhấn nút Đăng nhập.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Bước 4: Hệ thống kiểm tra: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Email có được nhập hay không.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Email có đúng định dạng hay không.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Mật khẩu có được nhập hay không.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Nếu dữ liệu không hợp lệ: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Hiển thị thông báo lỗi.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Không thực hiện đăng nhập.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Bước 5: Nếu dữ liệu hợp lệ, hệ thống gửi thông tin đăng nhập lên máy chủ để xác thực.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Bước 6: Nếu thông tin chính xác: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Tạo phiên đăng nhập.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Lưu thông tin xác thực.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Chuyển người dùng vào Trang chủ.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Bước 7: Nếu thông tin không chính xác: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Hiển thị thông báo: Email hoặc mật khẩu không chính xác.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3. Các quy tắc nghiệp vụ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BR-01: Bắt buộc nhập Email.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Thông báo: Vui lòng nhập Email.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BR-02: Định dạng Email hợp lệ.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Thông báo: Email không đúng định dạng.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BR-03: Bắt buộc nhập Mật khẩu.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Thông báo: Vui lòng nhập mật khẩu.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BR-04: Hiển thị / Ẩn mật khẩu.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Người dùng có thể nhấn biểu tượng con mắt để hiển thị hoặc ẩn mật khẩu.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BR-05: Ghi nhớ tài khoản.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Khi chọn Ghi nhớ tài khoản, hệ thống lưu Email để tự động điền ở lần đăng nhập sau.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BR-06: Không lưu mật khẩu.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BR-07: Chỉ tài khoản đang hoạt động mới được đăng nhập.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4. Các trường hợp ngoại lệ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Sai mật khẩu: Email hoặc mật khẩu không chính xác.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Mất kết nối Internet: Không thể kết nối tới máy chủ.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Máy chủ không phản hồi: Hệ thống đang bận.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5. Tiêu chí nghiệm thu (UAT)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TC-01: Email để trống -&gt; Hiển thị 'Vui lòng nhập Email'.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TC-02: Email sai định dạng -&gt; Hiển thị 'Email không đúng định dạng'.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TC-03: Mật khẩu để trống -&gt; Hiển thị 'Vui lòng nhập mật khẩu'.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TC-04: Đăng nhập đúng -&gt; Chuyển sang Trang chủ.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TC-05: Đăng nhập sai -&gt; Hiển thị lỗi.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TC-06: Chọn Ghi nhớ tài khoản -&gt; Email được lưu cho lần đăng nhập tiếp theo.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6. Dữ liệu đầu vào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Email (bắt buộc)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Mật khẩu (bắt buộc)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Ghi nhớ tài khoản (không bắt buộc)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7. Kết quả sau khi đăng nhập thành công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Người dùng được xác thực.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Hệ thống ghi nhận phiên đăng nhập.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Tải thông tin người dùng.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Chuyển tới Trang chủ.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- Hiển thị chức năng theo quyền được cấp.</w:t>
      </w:r>
      <w:r>
        <w:rPr>
          <w:rFonts w:hint="default" w:ascii="Times New Roman Regular" w:hAnsi="Times New Roman Regular" w:cs="Times New Roman Regular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9FF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17_Bùi Đức Giang</cp:lastModifiedBy>
  <dcterms:modified xsi:type="dcterms:W3CDTF">2026-06-24T09:47:21Z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5657DD5C66C908EE39453B6A1C039D79_42</vt:lpwstr>
  </property>
</Properties>
</file>